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5="http://schemas.microsoft.com/office/word/2012/wordml" xmlns:w14="http://schemas.microsoft.com/office/word/2010/wordml" xmlns:m="http://schemas.openxmlformats.org/officeDocument/2006/math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Table 2</w:t>
      </w:r>
    </w:p>
    <w:tbl>
      <w:tblPr>
        <w:tblStyle w:val="TableGri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Before dropping anything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Only has_jd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No missing VO's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% of whole sample (row 2)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Distinct occupations (N=310)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Verb object combinations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Distinct VO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Avg. VO per job ad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V1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581,592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368,988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5,257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0.014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141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5,591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727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1.064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V2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581,592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368,988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26,365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0.071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191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31,449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1,529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1.193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V3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581,592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368,988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217,492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0.589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271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445,590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1,478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2.049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V4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581,592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368,988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268,901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0.729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283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790,416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2,812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2.939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5="http://schemas.microsoft.com/office/word/2012/wordml" xmlns:w14="http://schemas.microsoft.com/office/word/2010/wordml" xmlns:m="http://schemas.openxmlformats.org/officeDocument/2006/math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5="http://schemas.microsoft.com/office/word/2012/wordml" xmlns:w14="http://schemas.microsoft.com/office/word/2010/wordml" xmlns:m="http://schemas.openxmlformats.org/officeDocument/2006/math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